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BBAEE">
      <w:pPr>
        <w:jc w:val="center"/>
        <w:rPr>
          <w:b/>
          <w:sz w:val="32"/>
        </w:rPr>
      </w:pPr>
      <w:r>
        <w:rPr>
          <w:b/>
          <w:sz w:val="32"/>
        </w:rPr>
        <w:t>Harsh Sharma</w:t>
      </w:r>
    </w:p>
    <w:p w14:paraId="6906AEBE">
      <w:pPr>
        <w:jc w:val="center"/>
      </w:pPr>
      <w:r>
        <w:t>New Delhi, India | +91 88826 14891</w:t>
      </w:r>
    </w:p>
    <w:p w14:paraId="75CF01BE">
      <w:pPr>
        <w:jc w:val="center"/>
        <w:rPr>
          <w:rFonts w:hint="default"/>
          <w:lang w:val="en-IN"/>
        </w:rPr>
      </w:pPr>
      <w:r>
        <w:t xml:space="preserve"> 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"vishalharshsharma40@gmail.com" </w:instrText>
      </w:r>
      <w:r>
        <w:rPr>
          <w:rFonts w:hint="default"/>
          <w:lang w:val="en-IN"/>
        </w:rPr>
        <w:fldChar w:fldCharType="separate"/>
      </w:r>
      <w:r>
        <w:rPr>
          <w:rStyle w:val="18"/>
          <w:rFonts w:hint="default"/>
          <w:lang w:val="en-IN"/>
        </w:rPr>
        <w:t>Email</w:t>
      </w:r>
      <w:r>
        <w:rPr>
          <w:rFonts w:hint="default"/>
          <w:lang w:val="en-IN"/>
        </w:rPr>
        <w:fldChar w:fldCharType="end"/>
      </w:r>
      <w:r>
        <w:t xml:space="preserve">|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"https://github.com/crazyhops1" </w:instrText>
      </w:r>
      <w:r>
        <w:rPr>
          <w:rFonts w:hint="default"/>
          <w:lang w:val="en-IN"/>
        </w:rPr>
        <w:fldChar w:fldCharType="separate"/>
      </w:r>
      <w:r>
        <w:rPr>
          <w:rStyle w:val="18"/>
          <w:rFonts w:hint="default"/>
          <w:lang w:val="en-IN"/>
        </w:rPr>
        <w:t>GitH</w:t>
      </w:r>
      <w:bookmarkStart w:id="0" w:name="_GoBack"/>
      <w:bookmarkEnd w:id="0"/>
      <w:r>
        <w:rPr>
          <w:rStyle w:val="18"/>
          <w:rFonts w:hint="default"/>
          <w:lang w:val="en-IN"/>
        </w:rPr>
        <w:t>ub</w:t>
      </w:r>
      <w:r>
        <w:rPr>
          <w:rFonts w:hint="default"/>
          <w:lang w:val="en-IN"/>
        </w:rPr>
        <w:fldChar w:fldCharType="end"/>
      </w:r>
      <w:r>
        <w:rPr>
          <w:rFonts w:hint="default"/>
          <w:lang w:val="en-IN"/>
        </w:rPr>
        <w:t xml:space="preserve"> |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"https://hops-portfolio.onrender.com" </w:instrText>
      </w:r>
      <w:r>
        <w:rPr>
          <w:rFonts w:hint="default"/>
          <w:lang w:val="en-IN"/>
        </w:rPr>
        <w:fldChar w:fldCharType="separate"/>
      </w:r>
      <w:r>
        <w:rPr>
          <w:rStyle w:val="18"/>
          <w:rFonts w:hint="default"/>
          <w:lang w:val="en-IN"/>
        </w:rPr>
        <w:t>portfolio</w:t>
      </w:r>
      <w:r>
        <w:rPr>
          <w:rFonts w:hint="default"/>
          <w:lang w:val="en-IN"/>
        </w:rPr>
        <w:fldChar w:fldCharType="end"/>
      </w:r>
    </w:p>
    <w:p w14:paraId="1C66E10E">
      <w:pPr>
        <w:pStyle w:val="2"/>
      </w:pPr>
      <w:r>
        <w:t>Summary</w:t>
      </w:r>
    </w:p>
    <w:p w14:paraId="19B9C7E6">
      <w:r>
        <w:t>Self-motivated and detail-oriented MERN Stack Developer with strong foundational knowledge in full-stack web development. Proven hands-on experience through real-world projects such as a feature-rich social media web app and a responsive hospital website landing page. Passionate about building scalable, efficient, and user-friendly applications. Eager to contribute to dynamic development teams and grow professionally.</w:t>
      </w:r>
    </w:p>
    <w:p w14:paraId="4896260C">
      <w:pPr>
        <w:pStyle w:val="2"/>
      </w:pPr>
      <w:r>
        <w:t>Skills</w:t>
      </w:r>
    </w:p>
    <w:p w14:paraId="753CDA86">
      <w:pPr>
        <w:pStyle w:val="25"/>
      </w:pPr>
      <w:r>
        <w:t>Technical Skills:</w:t>
      </w:r>
    </w:p>
    <w:p w14:paraId="31C31D67">
      <w:pPr>
        <w:pStyle w:val="26"/>
      </w:pPr>
      <w:r>
        <w:t>Front-end: React.js, HTML5, CSS3, Bootstrap, jQuer</w:t>
      </w:r>
      <w:r>
        <w:rPr>
          <w:rFonts w:hint="default"/>
          <w:lang w:val="en-IN"/>
        </w:rPr>
        <w:t>y</w:t>
      </w:r>
    </w:p>
    <w:p w14:paraId="679165C6">
      <w:pPr>
        <w:pStyle w:val="26"/>
      </w:pPr>
      <w:r>
        <w:t>Backend: Node.js, Express.js</w:t>
      </w:r>
    </w:p>
    <w:p w14:paraId="746910FC">
      <w:pPr>
        <w:pStyle w:val="26"/>
      </w:pPr>
      <w:r>
        <w:t>Database: MongoDB</w:t>
      </w:r>
    </w:p>
    <w:p w14:paraId="4EF4D523">
      <w:pPr>
        <w:pStyle w:val="26"/>
      </w:pPr>
      <w:r>
        <w:t>Tools &amp; Platforms: Git, GitHub, RESTful APIs, Socket.io</w:t>
      </w:r>
    </w:p>
    <w:p w14:paraId="1919E559">
      <w:pPr>
        <w:pStyle w:val="25"/>
      </w:pPr>
      <w:r>
        <w:t>Soft Skills:</w:t>
      </w:r>
    </w:p>
    <w:p w14:paraId="6C3ADA63">
      <w:pPr>
        <w:pStyle w:val="26"/>
      </w:pPr>
      <w:r>
        <w:t>Problem</w:t>
      </w:r>
      <w:r>
        <w:rPr>
          <w:rFonts w:hint="default"/>
          <w:lang w:val="en-IN"/>
        </w:rPr>
        <w:t xml:space="preserve"> </w:t>
      </w:r>
      <w:r>
        <w:t>Solving</w:t>
      </w:r>
    </w:p>
    <w:p w14:paraId="59900632">
      <w:pPr>
        <w:pStyle w:val="26"/>
      </w:pPr>
      <w:r>
        <w:t>Teamwork</w:t>
      </w:r>
    </w:p>
    <w:p w14:paraId="23F04D78">
      <w:pPr>
        <w:pStyle w:val="26"/>
      </w:pPr>
      <w:r>
        <w:t>Time Management</w:t>
      </w:r>
    </w:p>
    <w:p w14:paraId="51AF8D41">
      <w:pPr>
        <w:pStyle w:val="26"/>
      </w:pPr>
      <w:r>
        <w:t>Communication</w:t>
      </w:r>
    </w:p>
    <w:p w14:paraId="5591FE62">
      <w:pPr>
        <w:pStyle w:val="2"/>
      </w:pPr>
      <w:r>
        <w:t>Education</w:t>
      </w:r>
    </w:p>
    <w:p w14:paraId="45151CD3">
      <w:r>
        <w:rPr>
          <w:b/>
        </w:rPr>
        <w:t>Bachelor of Computer Applications (BCA)</w:t>
      </w:r>
      <w:r>
        <w:rPr>
          <w:b/>
        </w:rPr>
        <w:br w:type="textWrapping"/>
      </w:r>
      <w:r>
        <w:t>Indira Gandhi National Open University (IGNOU) — Pursuing</w:t>
      </w:r>
      <w:r>
        <w:br w:type="textWrapping"/>
      </w:r>
      <w:r>
        <w:br w:type="textWrapping"/>
      </w:r>
      <w:r>
        <w:rPr>
          <w:b/>
        </w:rPr>
        <w:t>Higher Secondary Certificate (12th Grade)</w:t>
      </w:r>
      <w:r>
        <w:rPr>
          <w:b/>
        </w:rPr>
        <w:br w:type="textWrapping"/>
      </w:r>
      <w:r>
        <w:t>CBSE — New Delhi, India, June 2022</w:t>
      </w:r>
    </w:p>
    <w:p w14:paraId="42FE7A26">
      <w:pPr>
        <w:pStyle w:val="2"/>
      </w:pPr>
      <w:r>
        <w:t>Certifications</w:t>
      </w:r>
    </w:p>
    <w:p w14:paraId="5C42CCFD">
      <w:pPr>
        <w:pStyle w:val="25"/>
      </w:pPr>
      <w:r>
        <w:t>MERN Full Stack — DUCAT IT Training School</w:t>
      </w:r>
    </w:p>
    <w:p w14:paraId="54869D9B">
      <w:pPr>
        <w:pStyle w:val="2"/>
      </w:pPr>
      <w:r>
        <w:t>Projects</w:t>
      </w:r>
    </w:p>
    <w:p w14:paraId="1C17B535">
      <w:r>
        <w:rPr>
          <w:b/>
        </w:rPr>
        <w:t>Social Media Web App</w:t>
      </w:r>
      <w:r>
        <w:rPr>
          <w:b/>
        </w:rPr>
        <w:br w:type="textWrapping"/>
      </w:r>
      <w:r>
        <w:t>Tech Stack: MongoDB, Express.js, React.js, Node.js, Socket.io</w:t>
      </w:r>
      <w:r>
        <w:br w:type="textWrapping"/>
      </w:r>
      <w:r>
        <w:t>Developed a full-stack platform with features like user authentication, follow/unfollow, messaging, user search, post creation, likes, comments, and real-time chat with message history. Implemented REST APIs and real-time updates using Socket.io.</w:t>
      </w:r>
    </w:p>
    <w:p w14:paraId="0127ABB4">
      <w:r>
        <w:rPr>
          <w:b/>
        </w:rPr>
        <w:t>Hospital Landing Page</w:t>
      </w:r>
      <w:r>
        <w:rPr>
          <w:b/>
        </w:rPr>
        <w:br w:type="textWrapping"/>
      </w:r>
      <w:r>
        <w:t>Tech Stack: React.js</w:t>
      </w:r>
      <w:r>
        <w:rPr>
          <w:rFonts w:hint="default"/>
          <w:lang w:val="en-IN"/>
        </w:rPr>
        <w:t xml:space="preserve"> </w:t>
      </w:r>
      <w:r>
        <w:t>, HTML5, CSS3, Bootstrap</w:t>
      </w:r>
      <w:r>
        <w:br w:type="textWrapping"/>
      </w:r>
      <w:r>
        <w:t>Built a modern, responsive hospital landing page with clean UI, reusable components, device compatibility, and smooth form handling.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F0F68"/>
    <w:rsid w:val="1DE44B16"/>
    <w:rsid w:val="2ABA36EB"/>
    <w:rsid w:val="2B825810"/>
    <w:rsid w:val="360836B2"/>
    <w:rsid w:val="3AD26B0E"/>
    <w:rsid w:val="406C133E"/>
    <w:rsid w:val="47963B34"/>
    <w:rsid w:val="50BF4786"/>
    <w:rsid w:val="5FE50461"/>
    <w:rsid w:val="6E754A64"/>
    <w:rsid w:val="733C4E1B"/>
    <w:rsid w:val="74BD364F"/>
    <w:rsid w:val="7A165A81"/>
    <w:rsid w:val="7D9F5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1351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vivek</cp:lastModifiedBy>
  <dcterms:modified xsi:type="dcterms:W3CDTF">2025-08-31T11:46:46Z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0023D2D68B384DA99986E71C4BE9BB17_12</vt:lpwstr>
  </property>
</Properties>
</file>